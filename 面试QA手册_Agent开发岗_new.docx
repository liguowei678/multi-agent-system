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15AC">
      <w:pPr>
        <w:pStyle w:val="31"/>
        <w:jc w:val="center"/>
      </w:pPr>
      <w:r>
        <w:t>智能体应用开发岗位 — 面试QA手册</w:t>
      </w:r>
    </w:p>
    <w:p w14:paraId="2DEEEBAE">
      <w:pPr>
        <w:jc w:val="center"/>
      </w:pPr>
      <w:r>
        <w:t>基于 LangGraph Supervisor 多智能体协同系统项目</w:t>
      </w:r>
    </w:p>
    <w:p w14:paraId="6ECF3359"/>
    <w:p w14:paraId="6DD3CAEB">
      <w:pPr>
        <w:pStyle w:val="3"/>
      </w:pPr>
      <w:r>
        <w:t>一、LangGraph 框架基础</w:t>
      </w:r>
    </w:p>
    <w:p w14:paraId="5DBA511A">
      <w:pPr>
        <w:pStyle w:val="4"/>
      </w:pPr>
      <w:r>
        <w:t>Q: LangGraph 和 LangChain 的关系？各自解决什么问题？</w:t>
      </w:r>
    </w:p>
    <w:p w14:paraId="1D836534">
      <w:r>
        <w:t>LangChain 解决"单次调用"的链式编排——把 prompt→LLM→parser 串成一条链。但它无法处理循环、条件分支、状态持久化。LangGraph 是对 LangChain 的补充，用有向图(StateGraph)来描述 Agent 的执行流。每一个节点是一个处理单元，边定义了节点间的流转关系。核心思想是"状态机驱动"——每次执行都读取 state、修改 state、决定下一步走向。</w:t>
      </w:r>
    </w:p>
    <w:p w14:paraId="38501B13">
      <w:pPr>
        <w:pStyle w:val="4"/>
      </w:pPr>
      <w:r>
        <w:t>Q: LangGraph 的 State 是什么？节点间怎么传数据？</w:t>
      </w:r>
    </w:p>
    <w:p w14:paraId="7A86C6C3">
      <w:r>
        <w:t>State 是一个 TypedDict，定义了图中所有节点共享的数据结构。我的项目里 AgentState 有 14 个字段：messages(对话历史)、intent(意图分类)、pending_tasks(待执行任务)、completed_tasks(已完成任务)、iteration_count(循环计数器)等。节点间传数据不是靠函数参数，而是每个节点函数接收完整的 state，修改后返回。LangGraph 自动把返回值合并到全局 state 中。messages 字段用了 add_messages reducer，新消息会自动追加而不是覆盖。</w:t>
      </w:r>
    </w:p>
    <w:p w14:paraId="1B419031">
      <w:pPr>
        <w:pStyle w:val="4"/>
      </w:pPr>
      <w:r>
        <w:t>Q: LangGraph 的 Checkpoint 机制怎么工作？</w:t>
      </w:r>
    </w:p>
    <w:p w14:paraId="26B9BA08">
      <w:r>
        <w:t>每次超级步骤完成后，LangGraph 自动把整个 state 快照到 SQLite。下一次调用同一个 thread_id 时，直接从 checkpoint 恢复状态。我的项目里 checkpoint 让我做到了：1)多轮对话状态保持 2)如果某个节点执行失败，可以通过 get_state_history() 回滚到上一个 checkpoint 重新执行。</w:t>
      </w:r>
    </w:p>
    <w:p w14:paraId="17ED3E4B">
      <w:pPr>
        <w:pStyle w:val="4"/>
      </w:pPr>
      <w:r>
        <w:t>Q: 为什么选 LangGraph 而不是 CrewAI 或 AutoGen？</w:t>
      </w:r>
    </w:p>
    <w:p w14:paraId="380A4A80">
      <w:r>
        <w:t>三个原因。第一，LangGraph 是 LangChain 生态的，和我已有的 MCP 工具链无缝衔接。第二，它的图拓扑是完全显式的——每个节点和边我都看得见、控得住。第三，checkpoint 机制是内置的，不需要额外集成。</w:t>
      </w:r>
    </w:p>
    <w:p w14:paraId="476C469A">
      <w:pPr>
        <w:pStyle w:val="3"/>
      </w:pPr>
      <w:r>
        <w:t>二、多智能体架构设计</w:t>
      </w:r>
    </w:p>
    <w:p w14:paraId="525F1006">
      <w:pPr>
        <w:pStyle w:val="4"/>
      </w:pPr>
      <w:r>
        <w:t>Q: 为什么用 Supervisor 架构？</w:t>
      </w:r>
    </w:p>
    <w:p w14:paraId="56AA6490">
      <w:r>
        <w:t>集中调度让路由逻辑清晰可追踪，面试和实际生产都方便调试。每个子 Agent 独立维护自己的提示词和工具集，职责单一。扩展简单——加一个新 Agent 只需在 Supervisor 的 prompt 里加一行描述。Peer-to-Peer 的优势在于灵活，但会让每个 Agent 都变得臃肿，而且多 Agent 同时发言容易出现死循环。</w:t>
      </w:r>
    </w:p>
    <w:p w14:paraId="653C64AE">
      <w:pPr>
        <w:pStyle w:val="4"/>
      </w:pPr>
      <w:r>
        <w:t>Q: 意图识别怎么做的？为什么不用规则匹配？</w:t>
      </w:r>
    </w:p>
    <w:p w14:paraId="2F908078">
      <w:r>
        <w:t>用 LLM 做分类：把用户消息拼成 prompt"你是调度器。简单任务=聊天/陈述偏好/回忆/计算/打开网页。复杂任务=搜索/查资料/多步推理。输出JSON: {intent: simple/complex}"然后发给 DeepSeek(temperature=0)。不用规则匹配的原因：自然语言太灵活。"陪产假一般多少天来着"没有问号也没有"查"字，规则会漏判。LLM 能理解"这是在问问题"。temperature=0 确保每次路由一致。</w:t>
      </w:r>
    </w:p>
    <w:p w14:paraId="5B9D676C">
      <w:pPr>
        <w:pStyle w:val="4"/>
      </w:pPr>
      <w:r>
        <w:t>Q: 各子 Agent 怎么分工？工具怎么分配？</w:t>
      </w:r>
    </w:p>
    <w:p w14:paraId="6D66CD00">
      <w:r>
        <w:t>每个 Agent 只拿自己领域的工具：</w:t>
      </w:r>
      <w:r>
        <w:br w:type="textWrapping"/>
      </w:r>
      <w:r>
        <w:t>• tool_executor: open_browser (1个) — 只做简单动作</w:t>
      </w:r>
      <w:r>
        <w:br w:type="textWrapping"/>
      </w:r>
      <w:r>
        <w:t>• Researcher: rag_search + tavily + browser MCP + search_graph (~18个) — 全是搜索类</w:t>
      </w:r>
      <w:r>
        <w:br w:type="textWrapping"/>
      </w:r>
      <w:r>
        <w:t>• Coder: run_python + filesystem MCP (~15个) — 全是文件/代码类</w:t>
      </w:r>
      <w:r>
        <w:br w:type="textWrapping"/>
      </w:r>
      <w:r>
        <w:t>• Analyst: 同 Researcher — 分析时需要查资料</w:t>
      </w:r>
      <w:r>
        <w:br w:type="textWrapping"/>
      </w:r>
      <w:r>
        <w:t>• Supervisor: 全量工具 — 但不执行，只做规划</w:t>
      </w:r>
      <w:r>
        <w:br w:type="textWrapping"/>
      </w:r>
      <w:r>
        <w:t>业内数据(Snorkel 2025基准)显示企业 Agent 工具调用错误率 36%，按领域拆分工具集可以把错误率压到接近零。</w:t>
      </w:r>
    </w:p>
    <w:p w14:paraId="450D4D8A">
      <w:pPr>
        <w:pStyle w:val="4"/>
      </w:pPr>
      <w:r>
        <w:t>Q: Agent 之间怎么协同？怎么保证执行顺序？</w:t>
      </w:r>
    </w:p>
    <w:p w14:paraId="394E4A57">
      <w:r>
        <w:t>全部通过 Supervisor 中转。Researcher 查完数据→回 Supervisor→判断是否需要 Analyst 加工→派 Analyst。如果多个子任务无数据依赖，Supervisor 通过 LangGraph 的 Send 机制并行派发。</w:t>
      </w:r>
    </w:p>
    <w:p w14:paraId="6BD193D1">
      <w:pPr>
        <w:pStyle w:val="3"/>
      </w:pPr>
      <w:r>
        <w:t>三、记忆系统设计</w:t>
      </w:r>
    </w:p>
    <w:p w14:paraId="64A42BCA">
      <w:pPr>
        <w:pStyle w:val="4"/>
      </w:pPr>
      <w:r>
        <w:t>Q: 记忆系统怎么设计的？为什么用四层？</w:t>
      </w:r>
    </w:p>
    <w:p w14:paraId="415A744B">
      <w:r>
        <w:t>四层各司其职：</w:t>
      </w:r>
      <w:r>
        <w:br w:type="textWrapping"/>
      </w:r>
      <w:r>
        <w:t>1) Redis(热缓存): 同一查询3天内重复→缓存命中，不查Qdrant。查询速度从10ms降到&lt;1ms</w:t>
      </w:r>
      <w:r>
        <w:br w:type="textWrapping"/>
      </w:r>
      <w:r>
        <w:t>2) Qdrant(语义向量): 存所有Agent任务结果的BGE向量。通过语义相似度检索</w:t>
      </w:r>
      <w:r>
        <w:br w:type="textWrapping"/>
      </w:r>
      <w:r>
        <w:t>3) Neo4j(知识图谱): 存LLM从对话中抽取的结构化关系。图遍历查询</w:t>
      </w:r>
      <w:r>
        <w:br w:type="textWrapping"/>
      </w:r>
      <w:r>
        <w:t>4) SQLite(事件日志): 所有数据的真相来源，也是冷归档层</w:t>
      </w:r>
      <w:r>
        <w:br w:type="textWrapping"/>
      </w:r>
      <w:r>
        <w:t>四层不是重复存，是互补。Qdrant回答"这段话说的是什么意思"，Neo4j回答"这些东西之间什么关系"。</w:t>
      </w:r>
    </w:p>
    <w:p w14:paraId="388B6AAB">
      <w:pPr>
        <w:pStyle w:val="4"/>
      </w:pPr>
      <w:r>
        <w:t>Q: 检索顺序是怎样的？</w:t>
      </w:r>
    </w:p>
    <w:p w14:paraId="2F9CE563">
      <w:r>
        <w:t>五层检索，短路返回：1.Redis(热缓存)→2.Qdrant(语义搜索)→3.Neo4j(图查询，模糊匹配节点名+关系类型)→4.关键词兜底(双字词硬匹配)→5.SQLite全量。检索结果和对话历史一起传给LLM，由LLM自行判断。</w:t>
      </w:r>
    </w:p>
    <w:p w14:paraId="1EACF830">
      <w:pPr>
        <w:pStyle w:val="4"/>
      </w:pPr>
      <w:r>
        <w:t>Q: 跨会话记忆怎么实现？</w:t>
      </w:r>
    </w:p>
    <w:p w14:paraId="3142E48F">
      <w:r>
        <w:t>跨会话靠 Qdrant 和 Neo4j(持久层)。checkpoint 只保存当前会话状态，删了之后对话历史丢了，但 Qdrant 里的语义向量和 Neo4j 里的图谱关系都在。新会话中 tool_executor 每轮都调 memory_tool.search() 查持久层。</w:t>
      </w:r>
    </w:p>
    <w:p w14:paraId="71A68AFA">
      <w:pPr>
        <w:pStyle w:val="4"/>
      </w:pPr>
      <w:r>
        <w:t>Q: 冷热处理怎么设计？</w:t>
      </w:r>
    </w:p>
    <w:p w14:paraId="64F81A89">
      <w:r>
        <w:t>两类数据，两条生命周期：</w:t>
      </w:r>
      <w:r>
        <w:br w:type="textWrapping"/>
      </w:r>
      <w:r>
        <w:t>A类(protected=1): LLM抽取进Neo4j的结构化知识 → 永久保留</w:t>
      </w:r>
      <w:r>
        <w:br w:type="textWrapping"/>
      </w:r>
      <w:r>
        <w:t>B类(protected=0): 普通任务记录 → 10天无访问→降冷(Qdrant删索引,SQLite标cold)→30天→删除</w:t>
      </w:r>
      <w:r>
        <w:br w:type="textWrapping"/>
      </w:r>
      <w:r>
        <w:t>降冷不是删，是20天反悔期——被检索到就自动升温回Qdrant。单机场景数据量小，不需要更复杂的冷热分层。</w:t>
      </w:r>
    </w:p>
    <w:p w14:paraId="4BDF8433">
      <w:pPr>
        <w:pStyle w:val="4"/>
      </w:pPr>
      <w:r>
        <w:t>Q: 知识图谱数据怎么进去的？</w:t>
      </w:r>
    </w:p>
    <w:p w14:paraId="3BD933E2">
      <w:r>
        <w:t>consolidate() 函数负责。约每3-4个用户消息触发一次(Redis计数器到8)。流程：</w:t>
      </w:r>
      <w:r>
        <w:br w:type="textWrapping"/>
      </w:r>
      <w:r>
        <w:t>1) 取 SQLite 最近10条记录→拼成文本</w:t>
      </w:r>
      <w:r>
        <w:br w:type="textWrapping"/>
      </w:r>
      <w:r>
        <w:t>2) LLM 用 EXTRACT_PROMPT 判断：有值得存的结构化关系吗？</w:t>
      </w:r>
      <w:r>
        <w:br w:type="textWrapping"/>
      </w:r>
      <w:r>
        <w:t xml:space="preserve">   准入: 偏好/习惯/人际关系/态度 → 输出 [{"subject":"用户","relation":"讨厌","object":"弹窗"}]</w:t>
      </w:r>
      <w:r>
        <w:br w:type="textWrapping"/>
      </w:r>
      <w:r>
        <w:t xml:space="preserve">   不准入: 普通问答/闲聊/一次性任务 → 输出 []</w:t>
      </w:r>
      <w:r>
        <w:br w:type="textWrapping"/>
      </w:r>
      <w:r>
        <w:t>3) 写入 Neo4j(AgentMemory_Preference label)</w:t>
      </w:r>
      <w:r>
        <w:br w:type="textWrapping"/>
      </w:r>
      <w:r>
        <w:t>4) 成功→标记对应SQLite记录 protected=1</w:t>
      </w:r>
      <w:r>
        <w:br w:type="textWrapping"/>
      </w:r>
      <w:r>
        <w:t>为什么不用关键词？因为"我这辈子都不想再吃苹果了"不含"偏好"等关键词，但语义上这是强烈的厌恶。LLM能理解语义。</w:t>
      </w:r>
    </w:p>
    <w:p w14:paraId="28D50CA9">
      <w:pPr>
        <w:pStyle w:val="3"/>
      </w:pPr>
      <w:r>
        <w:t>四、工具调用与MCP</w:t>
      </w:r>
    </w:p>
    <w:p w14:paraId="45322281">
      <w:pPr>
        <w:pStyle w:val="4"/>
      </w:pPr>
      <w:r>
        <w:t>Q: MCP 协议是什么？项目里怎么用的？</w:t>
      </w:r>
    </w:p>
    <w:p w14:paraId="7B074F12">
      <w:r>
        <w:t>MCP(Model Context Protocol)是 Anthropic 推出的 Agent-工具通信协议。用 langchain-mcp-adapters 的 MultiServerMCPClient 同时连接 filesystem(14工具)、tavily-search(5工具)、puppeteer browser(8工具)。每个服务器独立连接、独立失败——一个挂了不影响其他的。</w:t>
      </w:r>
    </w:p>
    <w:p w14:paraId="31B253D0">
      <w:pPr>
        <w:pStyle w:val="4"/>
      </w:pPr>
      <w:r>
        <w:t>Q: 遇到哪些MCP相关的问题？</w:t>
      </w:r>
    </w:p>
    <w:p w14:paraId="233D0D0C">
      <w:r>
        <w:t>1) mcp/ 目录名和 Python mcp 包冲突→改名 mcp_bridge/</w:t>
      </w:r>
      <w:r>
        <w:br w:type="textWrapping"/>
      </w:r>
      <w:r>
        <w:t>2) langchain-mcp-adapters API变更(async with失效)→改用直接await</w:t>
      </w:r>
      <w:r>
        <w:br w:type="textWrapping"/>
      </w:r>
      <w:r>
        <w:t>3) MCP工具异步,LangGraph节点同步→用 asyncio.run() 包装</w:t>
      </w:r>
      <w:r>
        <w:br w:type="textWrapping"/>
      </w:r>
      <w:r>
        <w:t>4) asyncio.gather 一个失败全挂→改成逐个独立连接</w:t>
      </w:r>
      <w:r>
        <w:br w:type="textWrapping"/>
      </w:r>
      <w:r>
        <w:t>5) 浏览器MCP在Chrome147下命令行标志不兼容→换成webbrowser原生模块</w:t>
      </w:r>
    </w:p>
    <w:p w14:paraId="04EA46FD">
      <w:pPr>
        <w:pStyle w:val="4"/>
      </w:pPr>
      <w:r>
        <w:t>Q: RAG和公网搜索怎么区分？</w:t>
      </w:r>
    </w:p>
    <w:p w14:paraId="5C5E5F22">
      <w:r>
        <w:t>两层保障：1)Researcher SOP在提示词里定义优先级 2)代码层强制执行——Researcher先调RAG，有结果就拦截Tavily，没结果才放行。确认RAG无结果后不显示空结果，只展示Tavily的搜索内容。</w:t>
      </w:r>
    </w:p>
    <w:p w14:paraId="06277B80">
      <w:pPr>
        <w:pStyle w:val="3"/>
      </w:pPr>
      <w:r>
        <w:t>五、搭建中遇到的典型问题</w:t>
      </w:r>
    </w:p>
    <w:p w14:paraId="4E9D46BC">
      <w:pPr>
        <w:pStyle w:val="4"/>
      </w:pPr>
      <w:r>
        <w:t>Q: Debug最久的问题是什么？</w:t>
      </w:r>
    </w:p>
    <w:p w14:paraId="02B4C96B">
      <w:r>
        <w:t>三个最耗时的问题：</w:t>
      </w:r>
      <w:r>
        <w:br w:type="textWrapping"/>
      </w:r>
      <w:r>
        <w:rPr>
          <w:rFonts w:hint="eastAsia" w:eastAsia="宋体"/>
          <w:lang w:val="en-US" w:eastAsia="zh-CN"/>
        </w:rPr>
        <w:t>1</w:t>
      </w:r>
      <w:r>
        <w:t>) Supervisor死循环——进度检查的LLM一直返回"continue"而不是"review"，导致Researcher被反复调度。修复：Researcher完成后代码层强制走Reviewer，不经过LLM判断</w:t>
      </w:r>
      <w:r>
        <w:br w:type="textWrapping"/>
      </w:r>
      <w:r>
        <w:rPr>
          <w:rFonts w:hint="eastAsia" w:eastAsia="宋体"/>
          <w:lang w:val="en-US" w:eastAsia="zh-CN"/>
        </w:rPr>
        <w:t>2</w:t>
      </w:r>
      <w:bookmarkStart w:id="0" w:name="_GoBack"/>
      <w:bookmarkEnd w:id="0"/>
      <w:r>
        <w:t>) 多轮对话第二句崩溃——DeepSeek校验消息格式时发现AI tool_calls后面没跟对应的ToolMessage。修复：所有Agent执行工具后追加ToolMessage到state["messages"]</w:t>
      </w:r>
      <w:r>
        <w:br w:type="textWrapping"/>
      </w:r>
      <w:r>
        <w:t>教训：不能只看LLM输出正不正常，要看整个消息序列是否符合OpenAI协议规范。</w:t>
      </w:r>
    </w:p>
    <w:p w14:paraId="110D66E7">
      <w:pPr>
        <w:pStyle w:val="4"/>
      </w:pPr>
      <w:r>
        <w:t>Q: 为什么Researcher总选Tavily不选RAG？怎么解决的？</w:t>
      </w:r>
    </w:p>
    <w:p w14:paraId="1F04BE5A">
      <w:r>
        <w:t>DeepSeek v4-flash在15个搜索工具面前不是每次都选对。最终方案：代码层硬编码——Researcher执行前强制插入rag_search到tool_calls最前面。RAG有结果就拦截Tavily，没结果才放行。</w:t>
      </w:r>
    </w:p>
    <w:p w14:paraId="3DB3DE98">
      <w:pPr>
        <w:pStyle w:val="4"/>
      </w:pPr>
      <w:r>
        <w:t>Q: 记忆检索搜不到已有数据？</w:t>
      </w:r>
    </w:p>
    <w:p w14:paraId="7BC387D9">
      <w:r>
        <w:t>三个问题叠加：1)Neo4j查错label 2)CONTAINS方向反了 3)Redis缓存了之前失败的空结果。修完三个后 search("我讨厌什么") → 10条图谱结果命中。</w:t>
      </w:r>
    </w:p>
    <w:p w14:paraId="65AB55C7">
      <w:pPr>
        <w:pStyle w:val="4"/>
      </w:pPr>
      <w:r>
        <w:t>Q: Python代码执行报错怎么解决？</w:t>
      </w:r>
    </w:p>
    <w:p w14:paraId="735E92AA">
      <w:r>
        <w:t>两个问题：1)openpyxl没装→pip install。2)subprocess编码用系统默认gbk，emoji崩。改成encoding="utf-8"+errors="replace"。</w:t>
      </w:r>
    </w:p>
    <w:p w14:paraId="38A299FB">
      <w:pPr>
        <w:pStyle w:val="3"/>
      </w:pPr>
      <w:r>
        <w:t>六、进阶问题与难点</w:t>
      </w:r>
    </w:p>
    <w:p w14:paraId="3985CB0C">
      <w:pPr>
        <w:pStyle w:val="4"/>
      </w:pPr>
      <w:r>
        <w:t>Q: Supervisor挂了怎么办？容错怎么做的？</w:t>
      </w:r>
    </w:p>
    <w:p w14:paraId="430FD468">
      <w:r>
        <w:t>三层防御：1)LLM返回JSON解析失败→默认判为simple走安全路径 2)iteration≥15→强制终止→走Reviewer输出已有结果 3)所有MCP服务器连接失败→降级运行(tools=[])，系统依赖纯LLM推理仍能回复。</w:t>
      </w:r>
    </w:p>
    <w:p w14:paraId="43B92172">
      <w:pPr>
        <w:pStyle w:val="4"/>
      </w:pPr>
      <w:r>
        <w:t>Q: 上下文越来越长怎么办？</w:t>
      </w:r>
    </w:p>
    <w:p w14:paraId="0BD9512A">
      <w:r>
        <w:t>compact.py在传LLM前压缩历史：保留最近16条消息(≈8轮)原文，更早的用LLM生成一句摘要。Supervisor和tool_executor的上下文构建都走这个逻辑。</w:t>
      </w:r>
    </w:p>
    <w:p w14:paraId="0539480A">
      <w:pPr>
        <w:pStyle w:val="4"/>
      </w:pPr>
      <w:r>
        <w:t>Q: 怎么评估这个Agent系统的质量？</w:t>
      </w:r>
    </w:p>
    <w:p w14:paraId="70D0F655">
      <w:r>
        <w:t>不用跑标准基准：1)任务完成率：7类典型任务全通过 2)工具调用准确率：按Agent拆分工具集后接近零(对比业界36%) 3)路由确定性：temperature=0 4)跨会话记忆验证 5)Reviewer内建评分作为LLM-as-Judge基础</w:t>
      </w:r>
    </w:p>
    <w:p w14:paraId="5CED550E">
      <w:pPr>
        <w:pStyle w:val="4"/>
      </w:pPr>
      <w:r>
        <w:t>Q: 要部署到生产环境还需要做什么？</w:t>
      </w:r>
    </w:p>
    <w:p w14:paraId="70AAEC49">
      <w:r>
        <w:t>六个方向：1)超时控制和重试策略 2)API限流 3)前端Chat UI 4)用户隔离(thread_id按用户ID)5)监控告警(LLM耗时/工具成功率/Token消耗) 6)权限控制(工具调用白名单)。</w:t>
      </w:r>
    </w:p>
    <w:p w14:paraId="3C166688">
      <w:pPr>
        <w:pStyle w:val="3"/>
      </w:pPr>
      <w:r>
        <w:t>七、面试开场白 (1分钟)</w:t>
      </w:r>
    </w:p>
    <w:p w14:paraId="5255C88D">
      <w:r>
        <w:t>我用 LangGraph 搭了一个 Supervisor 多智能体协同系统。核心是五个Agent——Supervisor负责意图分类和任务调度，Researcher管信息采集，Analyst做分析，Coder写代码，Reviewer做审查。记忆系统四层架构：Redis热缓存、Qdrant语义向量、Neo4j知识图谱、SQLite事件日志。工具调用通过MCP协议接入——文件系统、公网搜索、浏览器操控都打通了。最让我有成就感的是两点：一是Researcher的RAG优先机制，用代码层强制RAG先执行、有结果就拦截公网搜索，把工具错误率压到接近零；二是知识图谱的LLM语义抽取——让大模型自己判断对话里有没有值得长期记住的关系。</w:t>
      </w:r>
    </w:p>
    <w:p w14:paraId="48821521">
      <w:pPr>
        <w:pStyle w:val="3"/>
      </w:pPr>
      <w:r>
        <w:t>八、技术实现细节</w:t>
      </w:r>
    </w:p>
    <w:p w14:paraId="231618BF">
      <w:pPr>
        <w:pStyle w:val="4"/>
      </w:pPr>
      <w:r>
        <w:t>Q: 每个子 Agent 的完整执行流程是什么样的？</w:t>
      </w:r>
    </w:p>
    <w:p w14:paraId="6DA18565">
      <w:r>
        <w:t>tool_executor: 取当前消息→mem_search查记忆→拼上下文→LLM判断是否调open_browser→执行→存记忆→返回</w:t>
      </w:r>
      <w:r>
        <w:br w:type="textWrapping"/>
      </w:r>
      <w:r>
        <w:t>Researcher: 取Supervisor分配的任务→mem_search查历史→LLM从18个搜索工具中选→代码层强制RAG排到最前面→执行工具→RAG有结果就拦截Tavily→存记忆→返回</w:t>
      </w:r>
      <w:r>
        <w:br w:type="textWrapping"/>
      </w:r>
      <w:r>
        <w:t>Analyst: 取任务→mem_search查历史→读上游消息(Researcher的结果)→LLM生成结构化报告(可补搜RAG/Tavily)→存记忆→返回</w:t>
      </w:r>
      <w:r>
        <w:br w:type="textWrapping"/>
      </w:r>
      <w:r>
        <w:t>Coder: 取任务→mem_search查历史→LLM写代码→run_python执行→存记忆→返回(输出必须经Reviewer审查)</w:t>
      </w:r>
      <w:r>
        <w:br w:type="textWrapping"/>
      </w:r>
      <w:r>
        <w:t>Reviewer: 取最后一个completed_task→mem_search查历史审查→LLM从正确性/完整性/安全性/需求匹配四个维度评分1-5→≤2分触发need_human_approval标记</w:t>
      </w:r>
    </w:p>
    <w:p w14:paraId="6A746805">
      <w:pPr>
        <w:pStyle w:val="4"/>
      </w:pPr>
      <w:r>
        <w:t>Q: 项目的 Temperature 策略是什么？为什么这样设计？</w:t>
      </w:r>
    </w:p>
    <w:p w14:paraId="6FECC8B1">
      <w:r>
        <w:t>Supervisor: temperature=0 — 意图分类是确定性任务，同一输入必须永远同一路由</w:t>
      </w:r>
      <w:r>
        <w:br w:type="textWrapping"/>
      </w:r>
      <w:r>
        <w:t>Researcher: temperature=0 — 工具选择必须稳定，不能这次选RAG下次选Tavily</w:t>
      </w:r>
      <w:r>
        <w:br w:type="textWrapping"/>
      </w:r>
      <w:r>
        <w:t>Analyst/Coder/Reviewer/tool_executor: temperature=0.3 — 自然语言生成需要合理的多样性</w:t>
      </w:r>
      <w:r>
        <w:br w:type="textWrapping"/>
      </w:r>
      <w:r>
        <w:t>这是2025年业界共识：纯分类/路由用0，对话生成用0.1-0.3。搜索文献确认了"温度0消除路由不确定性"这一结论。</w:t>
      </w:r>
    </w:p>
    <w:p w14:paraId="62B772EA">
      <w:pPr>
        <w:pStyle w:val="4"/>
      </w:pPr>
      <w:r>
        <w:t>Q: RAG 系统是怎么集成的？用了什么端点？</w:t>
      </w:r>
    </w:p>
    <w:p w14:paraId="6F234C92">
      <w:r>
        <w:t>Docker 里的 RAG 服务暴露了 REST API(http://localhost:8000)。Agent 通过 rag/client.py 调用 /api/v1/qa-hybrid-graphrag/query 端点做混合检索——同时查Qdrant语义相似度+Neo4j知识图谱遍历，由RAG内部的DeepSeek生成答案。耗时15-30秒。</w:t>
      </w:r>
      <w:r>
        <w:br w:type="textWrapping"/>
      </w:r>
      <w:r>
        <w:t>隔离策略：Agent记忆用Qdrant的agent_memory collection，RAG用default collection；Neo4j的AgentMemory_Preference label与RAG的Document/Policy等label完全分开。</w:t>
      </w:r>
    </w:p>
    <w:p w14:paraId="3F21C10B">
      <w:pPr>
        <w:pStyle w:val="4"/>
      </w:pPr>
      <w:r>
        <w:t>Q: 项目里的异步/同步怎么处理的？</w:t>
      </w:r>
    </w:p>
    <w:p w14:paraId="322D67AF">
      <w:r>
        <w:t>MCP 工具通过 stdio 子进程通信，底层是 asyncio 异步的，但 LangGraph 节点函数都是同步的。解决方案：utils/async_utils.py 用 run_async() 把 async coroutine 包装成同步调用。简单场景就是 asyncio.run()，如果检测到已在运行的事件循环中(嵌套调用)，则用线程池开新线程执行。所有 MCP 工具调用都经过这个包装层——Agent 节点代码完全感知不到异步的存在。</w:t>
      </w:r>
    </w:p>
    <w:p w14:paraId="1490CC67">
      <w:pPr>
        <w:pStyle w:val="4"/>
      </w:pPr>
      <w:r>
        <w:t>Q: Token 计数和上下文压缩的机制是怎样的？</w:t>
      </w:r>
    </w:p>
    <w:p w14:paraId="21463946">
      <w:r>
        <w:t>memory/compact.py 实现压缩管线：</w:t>
      </w:r>
      <w:r>
        <w:br w:type="textWrapping"/>
      </w:r>
      <w:r>
        <w:t>1) tiktoken 精确计算当前消息列表的 Token 数</w:t>
      </w:r>
      <w:r>
        <w:br w:type="textWrapping"/>
      </w:r>
      <w:r>
        <w:t>2) check_context_pressure() 检测：&lt;70%正常，70-80%监控，80-90%警告，&gt;90%强制压缩</w:t>
      </w:r>
      <w:r>
        <w:br w:type="textWrapping"/>
      </w:r>
      <w:r>
        <w:t>3) compact_messages() 执行压缩：保留最近16条消息(≈8轮对话)原文不动，更早的全部拼成一段让LLM生成一句话摘要，摘要放在[历史摘要]标签下作为SystemMessage插入</w:t>
      </w:r>
      <w:r>
        <w:br w:type="textWrapping"/>
      </w:r>
      <w:r>
        <w:t>Supervisor的_messages_to_text()和tool_executor都统一用这个机制。</w:t>
      </w:r>
    </w:p>
    <w:p w14:paraId="0B9C5F26">
      <w:pPr>
        <w:pStyle w:val="4"/>
      </w:pPr>
      <w:r>
        <w:t>Q: Windows 环境下遇到了哪些特殊问题？</w:t>
      </w:r>
    </w:p>
    <w:p w14:paraId="4861759F">
      <w:r>
        <w:t>1) GBK编码：subprocess默认用系统GBK编码，emoji/特殊字符导致UnicodeDecodeError崩溃→统一encoding="utf-8"+errors="replace"</w:t>
      </w:r>
      <w:r>
        <w:br w:type="textWrapping"/>
      </w:r>
      <w:r>
        <w:t>2) asyncio子进程退出时RuntimeError"Event loop is closed"→Windows管道清理顺序导致，不影响功能，用warnings filter静默</w:t>
      </w:r>
      <w:r>
        <w:br w:type="textWrapping"/>
      </w:r>
      <w:r>
        <w:t>3) 路径分隔符：跨平台兼容用os.path.join()和normpath()</w:t>
      </w:r>
      <w:r>
        <w:br w:type="textWrapping"/>
      </w:r>
      <w:r>
        <w:t>4) Chrome命令行标志：Puppeteer在用户Chrome147下不兼容→改用Python标准库webbrowser模块做简单URL打开，MCP browser工具保留给复杂网页交互场景</w:t>
      </w:r>
    </w:p>
    <w:p w14:paraId="142BDD76">
      <w:pPr>
        <w:pStyle w:val="3"/>
      </w:pPr>
      <w:r>
        <w:t>九、高频补充题</w:t>
      </w:r>
    </w:p>
    <w:p w14:paraId="0009F0A6">
      <w:pPr>
        <w:pStyle w:val="4"/>
      </w:pPr>
      <w:r>
        <w:t>Q: 如果要你手写一个 MCP Server，你会怎么做？</w:t>
      </w:r>
    </w:p>
    <w:p w14:paraId="287C8254">
      <w:r>
        <w:t>我实际写过。核心就三步：</w:t>
      </w:r>
      <w:r>
        <w:br w:type="textWrapping"/>
      </w:r>
      <w:r>
        <w:br w:type="textWrapping"/>
      </w:r>
      <w:r>
        <w:t>第一，定义你的工具——这个 Server 对外提供什么能力。每个工具要有三个东西：名字、描述(告诉LLM这个工具是干什么的)、以及参数的JSON格式。描述特别重要，因为LLM就是靠它来决定选不选你的工具。</w:t>
      </w:r>
      <w:r>
        <w:br w:type="textWrapping"/>
      </w:r>
      <w:r>
        <w:br w:type="textWrapping"/>
      </w:r>
      <w:r>
        <w:t>第二，写处理函数。收到调用请求后，根据工具名分发到对应的处理逻辑。返回值统一包一层标准格式。这个函数必须是异步的，因为MCP底层走的是异步通信。</w:t>
      </w:r>
      <w:r>
        <w:br w:type="textWrapping"/>
      </w:r>
      <w:r>
        <w:br w:type="textWrapping"/>
      </w:r>
      <w:r>
        <w:t>第三，启动服务。MCP最常用的是标准输入输出传输——Client启动你的Server当子进程，通过stdin/stdout通信。这种方式不需要配网络端口，安全也简单。</w:t>
      </w:r>
      <w:r>
        <w:br w:type="textWrapping"/>
      </w:r>
      <w:r>
        <w:br w:type="textWrapping"/>
      </w:r>
      <w:r>
        <w:t>我踩过的一个坑：在Python MCP Server的处理函数里，如果直接调同步的 subprocess.run() 来执行代码，会卡住整个异步事件循环，导致响应发不出去、客户端等到超时。正确做法是把同步操作丢到线程池里跑，或者直接用LangChain原生的工具装饰器，绕过MCP协议层。面试说出来会显得你真的动手做过。</w:t>
      </w:r>
    </w:p>
    <w:p w14:paraId="6E9133DD">
      <w:pPr>
        <w:pStyle w:val="4"/>
      </w:pPr>
      <w:r>
        <w:t>Q: MCP 和传统 Function Calling 有什么区别？</w:t>
      </w:r>
    </w:p>
    <w:p w14:paraId="1540CCA8">
      <w:r>
        <w:t>Function Calling 是模型的能力——让 LLM 输出一个结构化的函数调用请求，你的代码去执行。问题是每家模型格式不一样，换模型就得改适配代码。</w:t>
      </w:r>
      <w:r>
        <w:br w:type="textWrapping"/>
      </w:r>
      <w:r>
        <w:t>MCP 解决的是"工具怎么标准化"——定义一套通用协议，写一次 MCP Server，任何支持 MCP 的客户端都能用。可以理解成：MCP 是工具的"统一插座"，Function Calling 是 LLM "告诉你要插哪个"。两者配合用。</w:t>
      </w:r>
    </w:p>
    <w:p w14:paraId="346A9187">
      <w:pPr>
        <w:pStyle w:val="4"/>
      </w:pPr>
      <w:r>
        <w:t>Q: AI Agent 和传统 Chatbot 的本质区别？</w:t>
      </w:r>
    </w:p>
    <w:p w14:paraId="28EDA46A">
      <w:r>
        <w:t>Chatbot 是你问什么它答什么，Agent 是自己规划、自己调工具、自己查资料、自己验证结果。区别就在三个字：自主性、工具调用、持久记忆。我的项目三个都做了——Supervisor 自主拆任务、5种工具类型可调用、对话关了再开还记得你。</w:t>
      </w:r>
    </w:p>
    <w:p w14:paraId="11F3F76C">
      <w:pPr>
        <w:pStyle w:val="4"/>
      </w:pPr>
      <w:r>
        <w:t>Q: Agent 的幻觉问题你是怎么处理的？</w:t>
      </w:r>
    </w:p>
    <w:p w14:paraId="47593DD2">
      <w:r>
        <w:t>三道防线：1)所有信息来源必须标注是"内部知识"还是"公网搜索"，不确定的地方标"待验证"2)Reviewer 独立审查每个输出，分数太低就打回去重做 3)公司内部问题强制先查 RAG 知识库，用原始文档约束回答，不是让LLM凭空编。</w:t>
      </w:r>
    </w:p>
    <w:p w14:paraId="65CFA619">
      <w:pPr>
        <w:pStyle w:val="4"/>
      </w:pPr>
      <w:r>
        <w:t>Q: 多 Agent 和单 Agent 怎么选？</w:t>
      </w:r>
    </w:p>
    <w:p w14:paraId="7EA82DA2">
      <w:r>
        <w:t>如果一个 Agent 的提示词超过两千字或者工具超过二十个，就该拆。我的 Researcher 有18个工具，不加拆分就会选错。多 Agent 本质上就是用"多个专职员工"替代"一个全能的但经常搞混的人"。</w:t>
      </w:r>
    </w:p>
    <w:p w14:paraId="3ACBB7C4">
      <w:pPr>
        <w:pStyle w:val="4"/>
      </w:pPr>
      <w:r>
        <w:t>Q: 怎么控制 Token 成本？</w:t>
      </w:r>
    </w:p>
    <w:p w14:paraId="5CC94E89">
      <w:r>
        <w:t>四点：1)对话长了自动压缩——只保留最近8轮原文，更早的用一句摘要代替 2)分类用 temperature=0，省掉随机性消耗 3)每个 Agent 只拿自己需要的工具，不把几十个工具全塞给 LLM 4)问候、打开网页这种简单任务一步完成，不走完整的多轮推理链路。</w:t>
      </w:r>
    </w:p>
    <w:p w14:paraId="09688C46">
      <w:pPr>
        <w:pStyle w:val="4"/>
      </w:pPr>
      <w:r>
        <w:t>Q: 考察项目时还可能被问到什么？</w:t>
      </w:r>
    </w:p>
    <w:p w14:paraId="6687F149">
      <w:r>
        <w:t>除了上面的技术问题，面试官大概率会顺着你的项目往下挖：</w:t>
      </w:r>
      <w:r>
        <w:br w:type="textWrapping"/>
      </w:r>
      <w:r>
        <w:br w:type="textWrapping"/>
      </w:r>
      <w:r>
        <w:t>1. "如果再给你两周，你会优化什么？" → 说生产环境相关的：前端对话界面、用户身份隔离、API 限流重试、监控告警</w:t>
      </w:r>
      <w:r>
        <w:br w:type="textWrapping"/>
      </w:r>
      <w:r>
        <w:t>2. "你觉得你做的最难的部分是什么？" → 说工具调用可靠性——LLM 选错工具、死循环、消息格式校验，这些都是真实踩过坑的</w:t>
      </w:r>
      <w:r>
        <w:br w:type="textWrapping"/>
      </w:r>
      <w:r>
        <w:t>3. "你项目的不足是什么？" → 坦诚说：Neo4j 抽取依赖 LLM 质量、BGE 小模型对口语长句匹配弱、浏览器 MCP 兼容性不稳定</w:t>
      </w:r>
      <w:r>
        <w:br w:type="textWrapping"/>
      </w:r>
      <w:r>
        <w:t>4. "为什么用 DeepSeek 而不是 GPT-4？" → 成本低、中文理解好、API 兼容 OpenAI 格式，替换成本为零</w:t>
      </w:r>
      <w:r>
        <w:br w:type="textWrapping"/>
      </w:r>
      <w:r>
        <w:br w:type="textWrapping"/>
      </w:r>
      <w:r>
        <w:t>关键是：承认不足但能说出你尝试过的解决方案，证明你有工程判断力。</w:t>
      </w:r>
    </w:p>
    <w:p w14:paraId="0C0C1CC5">
      <w:pPr>
        <w:pStyle w:val="3"/>
      </w:pPr>
      <w:r>
        <w:t>十、复杂任务实战经验</w:t>
      </w:r>
    </w:p>
    <w:p w14:paraId="63FCB916">
      <w:pPr>
        <w:pStyle w:val="4"/>
      </w:pPr>
      <w:r>
        <w:t>Q: 你的复杂任务（搜索+代码+报告）是怎么跑通的？遇到了什么问题？</w:t>
      </w:r>
    </w:p>
    <w:p w14:paraId="0869B65A">
      <w:r>
        <w:t>任务描述：用户要求搜索LangGraph最新版本变化→写Python脚本检查当前环境版本→整理成报告。这是一个典型的多Agent协同场景，需要Researcher搜索、Coder写代码执行、Analyst整理报告。</w:t>
      </w:r>
      <w:r>
        <w:br w:type="textWrapping"/>
      </w:r>
      <w:r>
        <w:br w:type="textWrapping"/>
      </w:r>
      <w:r>
        <w:t>第一版只跑了一个Researcher就停了。排查发现三个问题:</w:t>
      </w:r>
      <w:r>
        <w:br w:type="textWrapping"/>
      </w:r>
      <w:r>
        <w:br w:type="textWrapping"/>
      </w:r>
      <w:r>
        <w:t>1. 任务拆解不可靠。最开始意图分类和任务规划混在一个LLM调用里，DeepSeek有时只拆出researcher一个Agent。搜索2025年业界最佳实践后发现：意图分类和任务拆解应该分开——各管各的，各用各的prompt。改完后拆解LLM稳定输出researcher+coder+analyst+reviewer四个Agent。</w:t>
      </w:r>
      <w:r>
        <w:br w:type="textWrapping"/>
      </w:r>
      <w:r>
        <w:br w:type="textWrapping"/>
      </w:r>
      <w:r>
        <w:t>2. 反循环逻辑误伤。之前为防止Supervisor死循环，加了Researcher完成后直接Reviewer的拦截。但多步任务中Researcher只是第一步，拦截导致后续的Coder/Analyst被跳过。去掉后恢复正常。</w:t>
      </w:r>
      <w:r>
        <w:br w:type="textWrapping"/>
      </w:r>
      <w:r>
        <w:br w:type="textWrapping"/>
      </w:r>
      <w:r>
        <w:t>3. Coder选错工具。Coder拿到任务后调了list_allowed_directories而不是run_python。根因是Supervisor给Coder的任务描述就是用户原始问题，太模糊。改成写Python脚本用run_python执行——XXX后解决。</w:t>
      </w:r>
      <w:r>
        <w:br w:type="textWrapping"/>
      </w:r>
      <w:r>
        <w:br w:type="textWrapping"/>
      </w:r>
      <w:r>
        <w:t>最终效果：Researcher(Tavily)→Coder(run_python)→Analyst(合成报告)三步全部正确执行，Analyst生成了一份包含版本对比表、升级建议的完整Markdown报告。</w:t>
      </w:r>
    </w:p>
    <w:p w14:paraId="5059AFF7">
      <w:pPr>
        <w:pStyle w:val="4"/>
      </w:pPr>
      <w:r>
        <w:t>Q: 为什么要把意图分类和任务拆解分成两个LLM调用？好处是什么？</w:t>
      </w:r>
    </w:p>
    <w:p w14:paraId="0F9869CC">
      <w:r>
        <w:t>核心原因：一个LLM调用做两件事，两件事都做不好。</w:t>
      </w:r>
      <w:r>
        <w:br w:type="textWrapping"/>
      </w:r>
      <w:r>
        <w:br w:type="textWrapping"/>
      </w:r>
      <w:r>
        <w:t>Intent classification(意图分类)是一个二分类问题——这个请求是simple还是complex？Task decomposition(任务拆解)是一个规划问题——需要哪几个Agent、各做什么？这两个问题的思维模式完全不同。放在一个prompt里，LLM容易顾此失彼——分类对了拆解漏了，或者拆解详细但分类错了。</w:t>
      </w:r>
      <w:r>
        <w:br w:type="textWrapping"/>
      </w:r>
      <w:r>
        <w:br w:type="textWrapping"/>
      </w:r>
      <w:r>
        <w:t>分离后的好处：</w:t>
      </w:r>
      <w:r>
        <w:br w:type="textWrapping"/>
      </w:r>
      <w:r>
        <w:t>1. 每个prompt更短、更聚焦，LLM输出质量更高</w:t>
      </w:r>
      <w:r>
        <w:br w:type="textWrapping"/>
      </w:r>
      <w:r>
        <w:t>2. 拆解prompt可以针对性地写规则（涉及搜索→researcher，涉及代码→coder，涉及报告→analyst）</w:t>
      </w:r>
      <w:r>
        <w:br w:type="textWrapping"/>
      </w:r>
      <w:r>
        <w:t>3. 任意一个环节出错可以单独debug，不会互相污染</w:t>
      </w:r>
      <w:r>
        <w:br w:type="textWrapping"/>
      </w:r>
      <w:r>
        <w:t>4. 符合2025年Agent工程最佳实践：把确定性判断留给代码，把语义理解留给LLM</w:t>
      </w:r>
      <w:r>
        <w:br w:type="textWrapping"/>
      </w:r>
      <w:r>
        <w:br w:type="textWrapping"/>
      </w:r>
      <w:r>
        <w:t>面试时可以说：这本质上和微服务拆分一个道理——一个服务只做一件事。</w:t>
      </w:r>
    </w:p>
    <w:p w14:paraId="537B1B26">
      <w:pPr>
        <w:pStyle w:val="3"/>
      </w:pPr>
      <w:r>
        <w:t>十一、Agent 推理速度优化</w:t>
      </w:r>
    </w:p>
    <w:p w14:paraId="71C6F92F">
      <w:pPr>
        <w:pStyle w:val="4"/>
      </w:pPr>
      <w:r>
        <w:t>Q: 怎么优化多 Agent 系统的推理速度？你的项目做了哪些？</w:t>
      </w:r>
    </w:p>
    <w:p w14:paraId="35C16DA1">
      <w:r>
        <w:t>我的项目从四个层面做了优化：</w:t>
      </w:r>
      <w:r>
        <w:br w:type="textWrapping"/>
      </w:r>
      <w:r>
        <w:br w:type="textWrapping"/>
      </w:r>
      <w:r>
        <w:t>1. 任务路由短路径优先。用户说"你好"或"打开B站"这种简单任务，直接走 tool_executor 一步完成，不经过 Researcher→Analyst→Reviewer 完整链路。一个 LLM 调用解决的事，不拆成四个。</w:t>
      </w:r>
      <w:r>
        <w:br w:type="textWrapping"/>
      </w:r>
      <w:r>
        <w:br w:type="textWrapping"/>
      </w:r>
      <w:r>
        <w:t>2. 上下文压缩。compact.py 在对话超过16条消息时自动压缩——保留最近8轮原文，更早的用LLM生成一句话摘要。避免把几千Token的历史对话全塞给LLM，每个LLM调用都更快。</w:t>
      </w:r>
      <w:r>
        <w:br w:type="textWrapping"/>
      </w:r>
      <w:r>
        <w:br w:type="textWrapping"/>
      </w:r>
      <w:r>
        <w:t>3. 工具按Agent拆分。Researcher只拿15个搜索工具，Coder只拿15个文件工具，不会把30个工具全传给LLM。工具列表短了，LLM的prompt处理更快，工具选择也更准。</w:t>
      </w:r>
      <w:r>
        <w:br w:type="textWrapping"/>
      </w:r>
      <w:r>
        <w:br w:type="textWrapping"/>
      </w:r>
      <w:r>
        <w:t>4. Temperature=0 for routing。Supervisor和Researcher用temperature=0消除随机性，输出更短更确定。</w:t>
      </w:r>
      <w:r>
        <w:br w:type="textWrapping"/>
      </w:r>
      <w:r>
        <w:br w:type="textWrapping"/>
      </w:r>
      <w:r>
        <w:t>5. Redis缓存。同一个搜索query在3天内重复→直接返回缓存，省掉Qdrant的BGE编码+搜索时间。实测相同query第二次响应从10ms降到&lt;1ms。</w:t>
      </w:r>
    </w:p>
    <w:p w14:paraId="1D59A084">
      <w:pPr>
        <w:pStyle w:val="4"/>
      </w:pPr>
      <w:r>
        <w:t>Q: LangGraph 的 Send 动态路由怎么实现并行执行？</w:t>
      </w:r>
    </w:p>
    <w:p w14:paraId="135CD7F1">
      <w:r>
        <w:t>Send 是 LangGraph 的并行原语——Supervisor 返回 list[Send] 而不是单个节点名，多个子任务无数据依赖时在同一个 super-step 里并行跑。</w:t>
      </w:r>
      <w:r>
        <w:br w:type="textWrapping"/>
      </w:r>
      <w:r>
        <w:br w:type="textWrapping"/>
      </w:r>
      <w:r>
        <w:t>比如用户要"同时搜索产品A和产品B的资料"：Supervisor拆成两个独立搜索任务→Send分别派给Researcher→两个Researcher实例并行调Tavily→结果合并返回。串行要6秒，并行3秒。</w:t>
      </w:r>
      <w:r>
        <w:br w:type="textWrapping"/>
      </w:r>
      <w:r>
        <w:br w:type="textWrapping"/>
      </w:r>
      <w:r>
        <w:t>关键点：并行写入同一个state字段必须用reducer。比如多个Researcher都要写completed_tasks，要用 operator.add reducer 合并而不是覆盖，否则 LangGraph 会报并发冲突。</w:t>
      </w:r>
      <w:r>
        <w:br w:type="textWrapping"/>
      </w:r>
      <w:r>
        <w:br w:type="textWrapping"/>
      </w:r>
      <w:r>
        <w:t>我的项目里Send用得不多，因为大多数子任务有依赖关系——Researcher的结果是Analyst的输入。真正能并行的场景少。但面试能讲清楚"什么场景用Send，什么场景串行"就够。</w:t>
      </w:r>
    </w:p>
    <w:p w14:paraId="33EBC325">
      <w:pPr>
        <w:pStyle w:val="4"/>
      </w:pPr>
      <w:r>
        <w:t>Q: 如果要进一步优化到P50 2-3秒，你会怎么做？</w:t>
      </w:r>
    </w:p>
    <w:p w14:paraId="18F09062">
      <w:r>
        <w:t>2025年业界最佳实践是"两级路由架构"：</w:t>
      </w:r>
      <w:r>
        <w:br w:type="textWrapping"/>
      </w:r>
      <w:r>
        <w:br w:type="textWrapping"/>
      </w:r>
      <w:r>
        <w:t>第一级Router：用最便宜的模型（甚至不用LLM，用规则匹配）做意图分类，只输出三种结果：single_tool(单步工具调用)、multi_step(需要规划)、clarify(需要追问)。这个阶段延迟控制在100ms以内。</w:t>
      </w:r>
      <w:r>
        <w:br w:type="textWrapping"/>
      </w:r>
      <w:r>
        <w:br w:type="textWrapping"/>
      </w:r>
      <w:r>
        <w:t>第二级Micro-Planner：只在multi_step时才调用更强的LLM做任务拆解，输出一个小DAG（≤4步，明确标注依赖关系）。然后LangGraph的Send+reducer并行执行无依赖的步骤。</w:t>
      </w:r>
      <w:r>
        <w:br w:type="textWrapping"/>
      </w:r>
      <w:r>
        <w:br w:type="textWrapping"/>
      </w:r>
      <w:r>
        <w:t>加上vLLM的Automatic Prefix Caching（系统prompt和工具列表不变的部分直接复用KV cache），可以稳定把agent首字延迟压到2-3秒。</w:t>
      </w:r>
      <w:r>
        <w:br w:type="textWrapping"/>
      </w:r>
      <w:r>
        <w:br w:type="textWrapping"/>
      </w:r>
      <w:r>
        <w:t>我的项目已经做到了第一级（intent分类），第二级（Micro-Planner）是下一步可以优化的方向。</w:t>
      </w:r>
    </w:p>
    <w:p w14:paraId="11A20E77">
      <w:pPr>
        <w:pStyle w:val="3"/>
      </w:pPr>
      <w:r>
        <w:t>十二、SSE 流式输出与 Web 前端</w:t>
      </w:r>
    </w:p>
    <w:p w14:paraId="09B8F09C">
      <w:pPr>
        <w:pStyle w:val="4"/>
      </w:pPr>
      <w:r>
        <w:t>Q: SSE 是什么？和 WebSocket 有什么区别？</w:t>
      </w:r>
    </w:p>
    <w:p w14:paraId="0682E090">
      <w:r>
        <w:t>SSE (Server-Sent Events) 是 HTTP/1.1 标准的服务器单向推送协议。客户端发起一个普通 HTTP 请求，服务器保持连接不关闭，通过 text/event-stream 格式持续推送事件。</w:t>
      </w:r>
    </w:p>
    <w:p w14:paraId="7BA15A05">
      <w:r>
        <w:t>与 WebSocket 的关键区别：</w:t>
      </w:r>
      <w:r>
        <w:br w:type="textWrapping"/>
      </w:r>
      <w:r>
        <w:t>1. 方向：SSE 是服务器→客户端单向推送，WebSocket 是双向通信</w:t>
      </w:r>
      <w:r>
        <w:br w:type="textWrapping"/>
      </w:r>
      <w:r>
        <w:t>2. 协议：SSE 基于 HTTP/1.1（无需升级），WebSocket 需要 HTTP Upgrade 到 ws:// 协议</w:t>
      </w:r>
      <w:r>
        <w:br w:type="textWrapping"/>
      </w:r>
      <w:r>
        <w:t>3. 断线重连：SSE 浏览器原生自动重连（EventSource API），WebSocket 需手动实现</w:t>
      </w:r>
      <w:r>
        <w:br w:type="textWrapping"/>
      </w:r>
      <w:r>
        <w:t>4. 适用场景：SSE 适合流式输出、实时通知、日志推送；WebSocket 适合聊天、游戏、双向同步</w:t>
      </w:r>
      <w:r>
        <w:br w:type="textWrapping"/>
      </w:r>
      <w:r>
        <w:t>5. 复杂度：SSE 实现简单（纯 HTTP），WebSocket 需要额外的握手和心跳维护</w:t>
      </w:r>
      <w:r>
        <w:br w:type="textWrapping"/>
      </w:r>
      <w:r>
        <w:br w:type="textWrapping"/>
      </w:r>
      <w:r>
        <w:t>Agent 流式场景天然适合 SSE——用户发一次请求，服务端持续推送 agent 执行过程中的中间状态（节点切换、工具调用、LLM 生成的 token），不需要双向通信。</w:t>
      </w:r>
    </w:p>
    <w:p w14:paraId="6E5800E7">
      <w:pPr>
        <w:pStyle w:val="4"/>
      </w:pPr>
      <w:r>
        <w:t>Q: 服务端推送（SSE）流式输出是怎么实现的？</w:t>
      </w:r>
    </w:p>
    <w:p w14:paraId="2B534A9C">
      <w:r>
        <w:t>核心要解决两个问题：一是大模型生成的内容怎么变成流，二是这些流数据怎么推到前端。</w:t>
      </w:r>
    </w:p>
    <w:p w14:paraId="449B2CDF">
      <w:r>
        <w:t>先说第一个。大模型调用有两种方式，一种是普通调用，等模型全部生成完一次性返回；另一种是流式调用，模型每生成一个词就往外吐一个词。做流式输出必须用后者。常用的做法是在初始化模型客户端的时候把流式开关打开，比如设置一个 streaming 参数为 true。这样调用模型时它返回的是一个迭代器，遍历它就能逐个拿到模型生成的片段。</w:t>
      </w:r>
    </w:p>
    <w:p w14:paraId="16FDBD69">
      <w:r>
        <w:t>第二个问题，推给前端。标准做法是用服务端推送事件，也就是 SSE。它的本质就是 HTTP 长连接——客户端发一个普通请求过来，服务端不关连接，持续往里面写数据。数据格式很简单，每行以 data: 开头，后面跟 JSON 字符串，两个换行符表示一条消息结束。前端用 fetch 请求，拿到响应体后通过读取器不断读数据就行。</w:t>
      </w:r>
    </w:p>
    <w:p w14:paraId="4707199A">
      <w:r>
        <w:t>还有一个关键点：如果你用的是图编排框架，大模型调用在节点内部对外面是黑盒。这时候需要在调用大模型的地方做一层包装——拦截模型调用，把流式模式拿到的每个片段推进一个线程安全的队列，服务端的推送循环从队列里取出来发出去。这样业务节点代码完全不用改。</w:t>
      </w:r>
    </w:p>
    <w:p w14:paraId="48F501C2">
      <w:pPr>
        <w:pStyle w:val="4"/>
      </w:pPr>
      <w:r>
        <w:t>Q: graph.astream_events 和 graph.stream 有什么区别？为什么选 astream_events？</w:t>
      </w:r>
    </w:p>
    <w:p w14:paraId="060BB422">
      <w:r>
        <w:t>graph.stream() 是同步的，每个节点执行完 yield 一次 state 快照。graph.astream_events(v2) 是异步的，yield 更细粒度的事件——on_chain_start/end 告诉你哪个节点开始和结束，结合 StreamWrapper 可以在节点开始时就推送 agent_start 事件驱动前端进度条。选 astream_events 的原因是它原生 async，直接适配 FastAPI SSE，不需要 ThreadPoolExecutor 桥接。</w:t>
      </w:r>
    </w:p>
    <w:p w14:paraId="3C992D85">
      <w:pPr>
        <w:pStyle w:val="4"/>
      </w:pPr>
      <w:r>
        <w:t>Q: 怎么处理 supervisor 输出的 JSON 决策？用户不会看到一串 JSON 吗？</w:t>
      </w:r>
    </w:p>
    <w:p w14:paraId="731AB6E4">
      <w:r>
        <w:t>做了两层过滤。实时 token 层：handleStreamEvent 对 supervisor 的 token 直接 return，不追加到消息气泡——用户看到的是进度条上显示"Supervisor 规划中..."而不是 JSON。最终渲染层：renderOneMessage 里的 isSupervisorJson 检测 content 是否以 {"intent" 或 {"action" 开头，匹配就跳过不渲染。这样 JSON 只在内部流转，用户完全看不到。</w:t>
      </w:r>
    </w:p>
    <w:p w14:paraId="18BA5CF7">
      <w:pPr>
        <w:pStyle w:val="4"/>
      </w:pPr>
      <w:r>
        <w:t>Q: 为什么不用 WebSocket？Agent 场景 SSE 有什么优势？</w:t>
      </w:r>
    </w:p>
    <w:p w14:paraId="7F634F5F">
      <w:r>
        <w:t>Agent 执行是单向的——用户触发，服务端推送过程，不需要双向通信。SSE 就是普通 HTTP，不需要额外握手和心跳，断线浏览器自动重连，经过 Nginx 也只需关掉 buffering 就行。WebSocket 的双向能力在 Agent 场景用不上，反而增加复杂度。</w:t>
      </w:r>
    </w:p>
    <w:p w14:paraId="056DE8F8">
      <w:pPr>
        <w:pStyle w:val="4"/>
      </w:pPr>
      <w:r>
        <w:t>Q: 前端的交互设计有哪些要点？</w:t>
      </w:r>
    </w:p>
    <w:p w14:paraId="6D5BF796">
      <w:r>
        <w:t>三点：一是 supervisor 输出的 JSON 决策做双层过滤——实时 token 层 supervisor 的直接不追加到气泡，最终渲染层 isSupervisorJson 检测以 { 开头的内容。二是迷你进度条嵌入聊天流，默认折叠一行，展开是 agent 时间线，完成后保留绿色完成标记。三是工具调用卡片可折叠，显示工具名、状态和输出，loading 态先展示等待状态，结果返回后更新。</w:t>
      </w:r>
    </w:p>
    <w:p w14:paraId="28743457">
      <w:pPr>
        <w:pStyle w:val="3"/>
      </w:pPr>
      <w:r>
        <w:t>十四、LangGraph 内部机制（节点/边/状态）</w:t>
      </w:r>
    </w:p>
    <w:p w14:paraId="284CE184">
      <w:pPr>
        <w:pStyle w:val="4"/>
      </w:pPr>
      <w:r>
        <w:t>Q: LangGraph 的 StateGraph、节点(Node)、边(Edge)、状态(State) 分别是什么？它们是怎么协作的？</w:t>
      </w:r>
    </w:p>
    <w:p w14:paraId="15AB7A2E">
      <w:r>
        <w:t>LangGraph 本质是一个有向图，三个核心概念：状态是图中所有节点共享的数据字典，节点是一个输入状态返回状态的函数，边决定节点之间怎么流转。</w:t>
      </w:r>
    </w:p>
    <w:p w14:paraId="030452B3">
      <w:r>
        <w:t>举个例子：supervisor 节点读取用户消息，把分析结果（意图、任务列表）写入状态；条件边读到状态里有待执行任务，就把流程路由到 researcher 节点；researcher 搜完把结果写回状态，再通过边回到 supervisor 做进度检查。每个节点只改自己负责的字段，边只负责看状态决定下一步去哪。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D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1243</Words>
  <Characters>2019</Characters>
  <Lines>0</Lines>
  <Paragraphs>0</Paragraphs>
  <TotalTime>5</TotalTime>
  <ScaleCrop>false</ScaleCrop>
  <LinksUpToDate>false</LinksUpToDate>
  <CharactersWithSpaces>2178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金州拉文吧.</cp:lastModifiedBy>
  <dcterms:modified xsi:type="dcterms:W3CDTF">2026-05-11T04:12:47Z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eyJoZGlkIjoiMDY0ODBlODRhNzJlYjI5ZTg5YTY4NGE0OTIwNDA2Y2MiLCJ1c2VySWQiOiI5NjQ0MjEzOTcifQ==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C5D98F59266D40F5A84E46CCFCFB2DBB_12</vt:lpwstr>
  </property>
</Properties>
</file>